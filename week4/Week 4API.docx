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96696A"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Week 4 : ASP.Net core 8.0 Web API </w:t>
      </w:r>
    </w:p>
    <w:p w14:paraId="1EC1435E">
      <w:pPr>
        <w:jc w:val="center"/>
        <w:rPr>
          <w:rFonts w:hint="default"/>
          <w:sz w:val="40"/>
          <w:szCs w:val="40"/>
          <w:lang w:val="en-US"/>
        </w:rPr>
      </w:pPr>
    </w:p>
    <w:p w14:paraId="746EFA31">
      <w:pPr>
        <w:jc w:val="both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Lab 1 :</w:t>
      </w:r>
    </w:p>
    <w:p w14:paraId="4DDA86CC">
      <w:pPr>
        <w:jc w:val="both"/>
        <w:rPr>
          <w:rFonts w:hint="default"/>
          <w:sz w:val="40"/>
          <w:szCs w:val="40"/>
          <w:lang w:val="en-US"/>
        </w:rPr>
      </w:pPr>
    </w:p>
    <w:p w14:paraId="27DB2707">
      <w:pPr>
        <w:jc w:val="both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API Schema:</w:t>
      </w:r>
    </w:p>
    <w:p w14:paraId="2B7F1C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MyFirstWebAPI.model</w:t>
      </w:r>
    </w:p>
    <w:p w14:paraId="3DC525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5B2FA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Student</w:t>
      </w:r>
    </w:p>
    <w:p w14:paraId="3D9841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59122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091A6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4D28D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Department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6E1F11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0CF1F7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DE30BFA">
      <w:pPr>
        <w:jc w:val="both"/>
        <w:rPr>
          <w:rFonts w:hint="default"/>
          <w:sz w:val="40"/>
          <w:szCs w:val="40"/>
          <w:lang w:val="en-US"/>
        </w:rPr>
      </w:pPr>
    </w:p>
    <w:p w14:paraId="116D3626">
      <w:pPr>
        <w:jc w:val="both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AppDbContext :</w:t>
      </w:r>
    </w:p>
    <w:p w14:paraId="77D3B9E3">
      <w:pPr>
        <w:jc w:val="both"/>
        <w:rPr>
          <w:rFonts w:hint="default"/>
          <w:sz w:val="40"/>
          <w:szCs w:val="40"/>
          <w:lang w:val="en-US"/>
        </w:rPr>
      </w:pPr>
    </w:p>
    <w:p w14:paraId="095ACA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5FF4C9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MyFirstWebAPI.model;</w:t>
      </w:r>
    </w:p>
    <w:p w14:paraId="3A072E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54A87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MyFirstWebAPI.data</w:t>
      </w:r>
    </w:p>
    <w:p w14:paraId="201E4F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1A312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DbContext</w:t>
      </w:r>
    </w:p>
    <w:p w14:paraId="54C57D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F49B2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DbContextOptions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options)</w:t>
      </w:r>
    </w:p>
    <w:p w14:paraId="2064B0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: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(options) { }</w:t>
      </w:r>
    </w:p>
    <w:p w14:paraId="4D7829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D93E1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Student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Students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2CAE2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01272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F592A33">
      <w:pPr>
        <w:jc w:val="both"/>
        <w:rPr>
          <w:rFonts w:hint="default"/>
          <w:sz w:val="40"/>
          <w:szCs w:val="40"/>
          <w:lang w:val="en-US"/>
        </w:rPr>
      </w:pPr>
    </w:p>
    <w:p w14:paraId="6C41D601">
      <w:pPr>
        <w:jc w:val="both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Program.cs</w:t>
      </w:r>
    </w:p>
    <w:p w14:paraId="4A213D80">
      <w:pPr>
        <w:jc w:val="both"/>
        <w:rPr>
          <w:rFonts w:hint="default"/>
          <w:sz w:val="40"/>
          <w:szCs w:val="40"/>
          <w:lang w:val="en-US"/>
        </w:rPr>
      </w:pPr>
    </w:p>
    <w:p w14:paraId="2FB8B1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176AEA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MyFirstWebAPI.data;</w:t>
      </w:r>
    </w:p>
    <w:p w14:paraId="3AB79F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BF320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9D9F1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314B6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// Add services to the container.  </w:t>
      </w:r>
    </w:p>
    <w:p w14:paraId="4DEA18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4803B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builder.Services.AddControllers();</w:t>
      </w:r>
    </w:p>
    <w:p w14:paraId="55C248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BEB12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// Add Swagger  </w:t>
      </w:r>
    </w:p>
    <w:p w14:paraId="4D5CF7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builder.Services.AddEndpointsApiExplorer();</w:t>
      </w:r>
    </w:p>
    <w:p w14:paraId="12FB23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builder.Services.AddSwaggerGen();</w:t>
      </w:r>
    </w:p>
    <w:p w14:paraId="5EEC65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B5219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//  Add DbContext  </w:t>
      </w:r>
    </w:p>
    <w:p w14:paraId="6E8FAF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builder.Services.AddDbContext&lt;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&gt;(options =&gt;</w:t>
      </w:r>
    </w:p>
    <w:p w14:paraId="09A7DB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options.UseInMemoryDatabase(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"StudentDb"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));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// Ensure 'Microsoft.EntityFrameworkCore.InMemory' package is installed  </w:t>
      </w:r>
    </w:p>
    <w:p w14:paraId="057116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B68C9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08F3A8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85E5E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// Configure the HTTP request pipeline.  </w:t>
      </w:r>
    </w:p>
    <w:p w14:paraId="141320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(app.Environment.IsDevelopment())</w:t>
      </w:r>
    </w:p>
    <w:p w14:paraId="30E944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AD13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app.UseSwagger();</w:t>
      </w:r>
    </w:p>
    <w:p w14:paraId="337201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app.UseSwaggerUI();</w:t>
      </w:r>
    </w:p>
    <w:p w14:paraId="5BD6A7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B5D43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AFE24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app.UseHttpsRedirection();</w:t>
      </w:r>
    </w:p>
    <w:p w14:paraId="65A227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E4B32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app.UseAuthorization();</w:t>
      </w:r>
    </w:p>
    <w:p w14:paraId="1DCFB1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60697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app.MapControllers();</w:t>
      </w:r>
    </w:p>
    <w:p w14:paraId="4EAA7C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4198C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app.Run();</w:t>
      </w:r>
    </w:p>
    <w:p w14:paraId="5EEDFF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91B4D74">
      <w:pPr>
        <w:jc w:val="both"/>
        <w:rPr>
          <w:rFonts w:hint="default"/>
          <w:sz w:val="40"/>
          <w:szCs w:val="40"/>
          <w:lang w:val="en-US"/>
        </w:rPr>
      </w:pPr>
    </w:p>
    <w:p w14:paraId="7C760F68">
      <w:pPr>
        <w:jc w:val="both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In controller add a scafold item with read/write permission.</w:t>
      </w:r>
    </w:p>
    <w:p w14:paraId="47B074C0">
      <w:pPr>
        <w:jc w:val="both"/>
        <w:rPr>
          <w:rFonts w:hint="default"/>
          <w:sz w:val="40"/>
          <w:szCs w:val="40"/>
          <w:lang w:val="en-US"/>
        </w:rPr>
      </w:pPr>
    </w:p>
    <w:p w14:paraId="1A158A6A">
      <w:pPr>
        <w:jc w:val="both"/>
      </w:pPr>
      <w:r>
        <w:drawing>
          <wp:inline distT="0" distB="0" distL="114300" distR="114300">
            <wp:extent cx="5269230" cy="3121025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1E2C">
      <w:pPr>
        <w:jc w:val="both"/>
      </w:pPr>
    </w:p>
    <w:p w14:paraId="4E5CBE9E">
      <w:pPr>
        <w:jc w:val="both"/>
        <w:rPr>
          <w:rFonts w:hint="default"/>
          <w:lang w:val="en-US"/>
        </w:rPr>
      </w:pPr>
    </w:p>
    <w:p w14:paraId="67CC8899">
      <w:pPr>
        <w:jc w:val="both"/>
        <w:rPr>
          <w:rFonts w:hint="default"/>
          <w:lang w:val="en-US"/>
        </w:rPr>
      </w:pPr>
    </w:p>
    <w:p w14:paraId="4737C78C">
      <w:pPr>
        <w:jc w:val="both"/>
        <w:rPr>
          <w:rFonts w:hint="default"/>
          <w:lang w:val="en-US"/>
        </w:rPr>
      </w:pPr>
    </w:p>
    <w:p w14:paraId="03435563">
      <w:pPr>
        <w:jc w:val="both"/>
        <w:rPr>
          <w:rFonts w:hint="default"/>
          <w:lang w:val="en-US"/>
        </w:rPr>
      </w:pPr>
    </w:p>
    <w:p w14:paraId="6B2DCF4C">
      <w:pPr>
        <w:jc w:val="both"/>
        <w:rPr>
          <w:rFonts w:hint="default"/>
          <w:lang w:val="en-US"/>
        </w:rPr>
      </w:pPr>
    </w:p>
    <w:p w14:paraId="25841F87">
      <w:pPr>
        <w:jc w:val="both"/>
        <w:rPr>
          <w:rFonts w:hint="default"/>
          <w:lang w:val="en-US"/>
        </w:rPr>
      </w:pPr>
    </w:p>
    <w:p w14:paraId="56D06ED2">
      <w:pPr>
        <w:jc w:val="both"/>
        <w:rPr>
          <w:rFonts w:hint="default"/>
          <w:lang w:val="en-US"/>
        </w:rPr>
      </w:pPr>
    </w:p>
    <w:p w14:paraId="6A63E443">
      <w:pPr>
        <w:jc w:val="both"/>
        <w:rPr>
          <w:rFonts w:hint="default"/>
          <w:lang w:val="en-US"/>
        </w:rPr>
      </w:pPr>
    </w:p>
    <w:p w14:paraId="03830B76">
      <w:pPr>
        <w:jc w:val="both"/>
        <w:rPr>
          <w:rFonts w:hint="default"/>
          <w:lang w:val="en-US"/>
        </w:rPr>
      </w:pPr>
    </w:p>
    <w:p w14:paraId="1C7A461C">
      <w:pPr>
        <w:rPr>
          <w:rFonts w:hint="default"/>
          <w:sz w:val="40"/>
          <w:szCs w:val="40"/>
          <w:lang w:val="en-US"/>
        </w:rPr>
      </w:pPr>
      <w:r>
        <w:rPr>
          <w:rFonts w:hint="default"/>
          <w:lang w:val="en-US"/>
        </w:rPr>
        <w:t xml:space="preserve">  </w:t>
      </w:r>
      <w:r>
        <w:rPr>
          <w:rFonts w:hint="default"/>
          <w:sz w:val="40"/>
          <w:szCs w:val="40"/>
          <w:lang w:val="en-US"/>
        </w:rPr>
        <w:t>The final output :</w:t>
      </w:r>
    </w:p>
    <w:p w14:paraId="6606F9C2">
      <w:pPr>
        <w:rPr>
          <w:rFonts w:hint="default"/>
          <w:sz w:val="40"/>
          <w:szCs w:val="40"/>
          <w:lang w:val="en-US"/>
        </w:rPr>
      </w:pPr>
    </w:p>
    <w:p w14:paraId="1275D4A1">
      <w:r>
        <w:drawing>
          <wp:inline distT="0" distB="0" distL="114300" distR="114300">
            <wp:extent cx="5271770" cy="2958465"/>
            <wp:effectExtent l="0" t="0" r="1143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F194"/>
    <w:p w14:paraId="7B865D6F">
      <w:r>
        <w:drawing>
          <wp:inline distT="0" distB="0" distL="114300" distR="114300">
            <wp:extent cx="5271770" cy="2211705"/>
            <wp:effectExtent l="0" t="0" r="1143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7F7B"/>
    <w:p w14:paraId="318C9A7F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Lab 2</w:t>
      </w:r>
    </w:p>
    <w:p w14:paraId="6B0E69ED">
      <w:pPr>
        <w:rPr>
          <w:rFonts w:hint="default"/>
          <w:sz w:val="40"/>
          <w:szCs w:val="40"/>
          <w:lang w:val="en-US"/>
        </w:rPr>
      </w:pPr>
    </w:p>
    <w:p w14:paraId="1B396DC5">
      <w:pPr>
        <w:pStyle w:val="249"/>
        <w:numPr>
          <w:ilvl w:val="0"/>
          <w:numId w:val="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Web Api using .Net core with Swagger</w:t>
      </w:r>
    </w:p>
    <w:p w14:paraId="088427C8">
      <w:pPr>
        <w:pStyle w:val="249"/>
        <w:numPr>
          <w:ilvl w:val="0"/>
          <w:numId w:val="0"/>
        </w:numPr>
        <w:rPr>
          <w:b/>
          <w:sz w:val="28"/>
          <w:szCs w:val="28"/>
        </w:rPr>
      </w:pPr>
    </w:p>
    <w:p w14:paraId="34EFFE1B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Program.cs</w:t>
      </w:r>
    </w:p>
    <w:p w14:paraId="57953D0E">
      <w:pPr>
        <w:rPr>
          <w:rFonts w:hint="default"/>
          <w:sz w:val="40"/>
          <w:szCs w:val="40"/>
          <w:lang w:val="en-US"/>
        </w:rPr>
      </w:pPr>
    </w:p>
    <w:p w14:paraId="61496B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Microsoft.OpenApi.Models;</w:t>
      </w:r>
    </w:p>
    <w:p w14:paraId="7053A8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262C5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0A1E2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8D4F3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Add services to the container.</w:t>
      </w:r>
    </w:p>
    <w:p w14:paraId="492A41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builder.Services.AddControllers();</w:t>
      </w:r>
    </w:p>
    <w:p w14:paraId="4289EC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F5D4D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 Add Swagger</w:t>
      </w:r>
    </w:p>
    <w:p w14:paraId="3F81D6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builder.Services.AddSwaggerGen(c =&gt;</w:t>
      </w:r>
    </w:p>
    <w:p w14:paraId="46F6DD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CD1F1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c.SwaggerDoc(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OpenApiInfo</w:t>
      </w:r>
    </w:p>
    <w:p w14:paraId="523C85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D687E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Title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"Swagger Demo"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7ABEC7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Version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318FB1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Description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"TBD"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13787F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TermsOfService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"https://example.com/terms"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),</w:t>
      </w:r>
    </w:p>
    <w:p w14:paraId="6CF295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Contact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OpenApiContact</w:t>
      </w:r>
    </w:p>
    <w:p w14:paraId="6B308C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0BF72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"Dipanjan Saha"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1E6789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Email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"dipanjan1604@gmail.com"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777F7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"https://www.google.com"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3BB2AE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},</w:t>
      </w:r>
    </w:p>
    <w:p w14:paraId="098F8D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License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OpenApiLicense</w:t>
      </w:r>
    </w:p>
    <w:p w14:paraId="72135B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27159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"License Terms"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A94B7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"https://www.google.com"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357A79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9AA10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});</w:t>
      </w:r>
    </w:p>
    <w:p w14:paraId="76AE50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760C0E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011EB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07BD20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86D8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Configure the HTTP request pipeline.</w:t>
      </w:r>
    </w:p>
    <w:p w14:paraId="302EBA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(app.Environment.IsDevelopment())</w:t>
      </w:r>
    </w:p>
    <w:p w14:paraId="66E390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0EED1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app.UseSwagger();</w:t>
      </w:r>
    </w:p>
    <w:p w14:paraId="77C1D8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app.UseSwaggerUI(c =&gt;</w:t>
      </w:r>
    </w:p>
    <w:p w14:paraId="2D2D88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03B94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c.SwaggerEndpoint(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"/swagger/v1/swagger.json"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"Swagger Demo"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9853D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});</w:t>
      </w:r>
    </w:p>
    <w:p w14:paraId="65E4B3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678CF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070E6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app.UseHttpsRedirection();</w:t>
      </w:r>
    </w:p>
    <w:p w14:paraId="06898C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app.UseAuthorization();</w:t>
      </w:r>
    </w:p>
    <w:p w14:paraId="63F264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app.MapControllers();</w:t>
      </w:r>
    </w:p>
    <w:p w14:paraId="3CC3EF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app.Run();</w:t>
      </w:r>
    </w:p>
    <w:p w14:paraId="6EF71C8A">
      <w:pPr>
        <w:rPr>
          <w:rFonts w:hint="default"/>
          <w:sz w:val="40"/>
          <w:szCs w:val="40"/>
          <w:lang w:val="en-US"/>
        </w:rPr>
      </w:pPr>
    </w:p>
    <w:p w14:paraId="562448F9">
      <w:pPr>
        <w:rPr>
          <w:rFonts w:hint="default"/>
          <w:sz w:val="40"/>
          <w:szCs w:val="40"/>
          <w:lang w:val="en-US"/>
        </w:rPr>
      </w:pPr>
    </w:p>
    <w:p w14:paraId="594A9F22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Controller code:</w:t>
      </w:r>
    </w:p>
    <w:p w14:paraId="14964E16">
      <w:pPr>
        <w:rPr>
          <w:rFonts w:hint="default"/>
          <w:sz w:val="40"/>
          <w:szCs w:val="40"/>
          <w:lang w:val="en-US"/>
        </w:rPr>
      </w:pPr>
    </w:p>
    <w:p w14:paraId="2EF1AF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31A4F8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13A0F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For more information on enabling Web API for empty projects, visit https://go.microsoft.com/fwlink/?LinkID=397860</w:t>
      </w:r>
    </w:p>
    <w:p w14:paraId="315B29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EC430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SwaggerDemoAPI.Controllers</w:t>
      </w:r>
    </w:p>
    <w:p w14:paraId="14FED6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02183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"api/Employee"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10FAD3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1E667A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68FDF1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05B9C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GET: api/&lt;EmployeeController&gt;</w:t>
      </w:r>
    </w:p>
    <w:p w14:paraId="59BC20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4C868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Get()</w:t>
      </w:r>
    </w:p>
    <w:p w14:paraId="1B96E7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89DF4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{ </w:t>
      </w:r>
    </w:p>
    <w:p w14:paraId="690D10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"Dipanjan Saha"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</w:p>
    <w:p w14:paraId="40E1C0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"Dipprovash Saha"</w:t>
      </w:r>
    </w:p>
    <w:p w14:paraId="4F59B6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7D6DBE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E6B51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50C5F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GET api/&lt;EmployeeController&gt;/5</w:t>
      </w:r>
    </w:p>
    <w:p w14:paraId="14AACA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5149F7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348E34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916D6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"value"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2C3956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71B5B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16C4B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POST api/&lt;EmployeeController&gt;</w:t>
      </w:r>
    </w:p>
    <w:p w14:paraId="7F077C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1B96BB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GetEmployees()</w:t>
      </w:r>
    </w:p>
    <w:p w14:paraId="45C1C8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C2B4F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employees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</w:t>
      </w:r>
    </w:p>
    <w:p w14:paraId="554B45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73953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"Dipanjan Saha"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Department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"dotnet developer"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43049C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"Ashis Patra"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Department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430021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3610BA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99F6A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Ok(employees);</w:t>
      </w:r>
    </w:p>
    <w:p w14:paraId="75BBEE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72346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2504B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PUT api/&lt;EmployeeController&gt;/5</w:t>
      </w:r>
    </w:p>
    <w:p w14:paraId="52574B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2ED0F8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Put(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id,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value)</w:t>
      </w:r>
    </w:p>
    <w:p w14:paraId="01D42B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1725D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448B2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ED320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DELETE api/&lt;EmployeeController&gt;/5</w:t>
      </w:r>
    </w:p>
    <w:p w14:paraId="45E7B7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HttpDelete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24BAF1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Delete(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id)</w:t>
      </w:r>
    </w:p>
    <w:p w14:paraId="0981DE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3B494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44AE6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1577C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34E6B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3C9BA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D3426F8">
      <w:pPr>
        <w:rPr>
          <w:rFonts w:hint="default"/>
          <w:sz w:val="40"/>
          <w:szCs w:val="40"/>
          <w:lang w:val="en-US"/>
        </w:rPr>
      </w:pPr>
      <w:r>
        <w:drawing>
          <wp:inline distT="0" distB="0" distL="114300" distR="114300">
            <wp:extent cx="5262880" cy="2933065"/>
            <wp:effectExtent l="0" t="0" r="7620" b="63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45C2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Swagger UI</w:t>
      </w:r>
    </w:p>
    <w:p w14:paraId="4F038204">
      <w:pPr>
        <w:rPr>
          <w:rFonts w:hint="default"/>
          <w:sz w:val="40"/>
          <w:szCs w:val="40"/>
          <w:lang w:val="en-US"/>
        </w:rPr>
      </w:pPr>
    </w:p>
    <w:p w14:paraId="08B81E10">
      <w:r>
        <w:drawing>
          <wp:inline distT="0" distB="0" distL="114300" distR="114300">
            <wp:extent cx="5266055" cy="2979420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C83A"/>
    <w:p w14:paraId="7A9F65EE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Postman:</w:t>
      </w:r>
    </w:p>
    <w:p w14:paraId="4AF985AD">
      <w:pPr>
        <w:rPr>
          <w:rFonts w:hint="default"/>
          <w:sz w:val="40"/>
          <w:szCs w:val="40"/>
          <w:lang w:val="en-US"/>
        </w:rPr>
      </w:pPr>
    </w:p>
    <w:p w14:paraId="666AB167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Get:</w:t>
      </w:r>
    </w:p>
    <w:p w14:paraId="315AEF6D">
      <w:pPr>
        <w:rPr>
          <w:rFonts w:hint="default"/>
          <w:sz w:val="40"/>
          <w:szCs w:val="40"/>
          <w:lang w:val="en-US"/>
        </w:rPr>
      </w:pPr>
      <w:r>
        <w:drawing>
          <wp:inline distT="0" distB="0" distL="114300" distR="114300">
            <wp:extent cx="5271135" cy="2785110"/>
            <wp:effectExtent l="0" t="0" r="12065" b="889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D80A">
      <w:pPr>
        <w:rPr>
          <w:rFonts w:hint="default"/>
          <w:lang w:val="en-US"/>
        </w:rPr>
      </w:pPr>
    </w:p>
    <w:p w14:paraId="19977DD4">
      <w:pPr>
        <w:rPr>
          <w:rFonts w:hint="default"/>
          <w:lang w:val="en-US"/>
        </w:rPr>
      </w:pPr>
    </w:p>
    <w:p w14:paraId="4F9598A5">
      <w:pPr>
        <w:rPr>
          <w:rFonts w:hint="default"/>
          <w:lang w:val="en-US"/>
        </w:rPr>
      </w:pPr>
    </w:p>
    <w:p w14:paraId="4DDCE8D7">
      <w:pPr>
        <w:rPr>
          <w:rFonts w:hint="default"/>
          <w:lang w:val="en-US"/>
        </w:rPr>
      </w:pPr>
    </w:p>
    <w:p w14:paraId="5315B9E4">
      <w:pPr>
        <w:rPr>
          <w:rFonts w:hint="default"/>
          <w:lang w:val="en-US"/>
        </w:rPr>
      </w:pPr>
    </w:p>
    <w:p w14:paraId="755FB162">
      <w:pPr>
        <w:rPr>
          <w:rFonts w:hint="default"/>
          <w:lang w:val="en-US"/>
        </w:rPr>
      </w:pPr>
    </w:p>
    <w:p w14:paraId="54D0C1FA">
      <w:pPr>
        <w:rPr>
          <w:rFonts w:hint="default"/>
          <w:lang w:val="en-US"/>
        </w:rPr>
      </w:pPr>
    </w:p>
    <w:p w14:paraId="1639328B">
      <w:pPr>
        <w:rPr>
          <w:rFonts w:hint="default"/>
          <w:lang w:val="en-US"/>
        </w:rPr>
      </w:pPr>
    </w:p>
    <w:p w14:paraId="6E59BE70">
      <w:pPr>
        <w:rPr>
          <w:rFonts w:hint="default"/>
          <w:lang w:val="en-US"/>
        </w:rPr>
      </w:pPr>
    </w:p>
    <w:p w14:paraId="5BC12315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Post:</w:t>
      </w:r>
    </w:p>
    <w:p w14:paraId="101654F0">
      <w:pPr>
        <w:rPr>
          <w:rFonts w:hint="default"/>
          <w:sz w:val="40"/>
          <w:szCs w:val="40"/>
          <w:lang w:val="en-US"/>
        </w:rPr>
      </w:pPr>
    </w:p>
    <w:p w14:paraId="3A40D5A2">
      <w:r>
        <w:drawing>
          <wp:inline distT="0" distB="0" distL="114300" distR="114300">
            <wp:extent cx="5265420" cy="2821305"/>
            <wp:effectExtent l="0" t="0" r="5080" b="1079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DB6F"/>
    <w:p w14:paraId="5AB3C167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Lab 3</w:t>
      </w:r>
    </w:p>
    <w:p w14:paraId="1A858AFD">
      <w:pPr>
        <w:rPr>
          <w:rFonts w:hint="default"/>
          <w:sz w:val="40"/>
          <w:szCs w:val="40"/>
          <w:lang w:val="en-US"/>
        </w:rPr>
      </w:pPr>
    </w:p>
    <w:p w14:paraId="27908921">
      <w:pPr>
        <w:pStyle w:val="249"/>
        <w:numPr>
          <w:ilvl w:val="0"/>
          <w:numId w:val="11"/>
        </w:numPr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>Web Api using custom model class</w:t>
      </w:r>
    </w:p>
    <w:p w14:paraId="4CEEC183">
      <w:pPr>
        <w:rPr>
          <w:rFonts w:hint="default"/>
          <w:sz w:val="40"/>
          <w:szCs w:val="40"/>
          <w:lang w:val="en-US"/>
        </w:rPr>
      </w:pPr>
    </w:p>
    <w:p w14:paraId="0F056A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SwaggerDemoAPI.Models</w:t>
      </w:r>
    </w:p>
    <w:p w14:paraId="172322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4DEC5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565BCA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EAFEE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616DCF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22D243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Salary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22102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Permanent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2AC068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Department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BE916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Skills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A1BF2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DateOfBirth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1F1A4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606359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70F8F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</w:p>
    <w:p w14:paraId="059554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13BE7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2489F1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9F796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761DC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96DDE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</w:p>
    <w:p w14:paraId="65CDEF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61895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B46D5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35555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F9E5C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408C5A3">
      <w:pPr>
        <w:rPr>
          <w:rFonts w:hint="default"/>
          <w:sz w:val="40"/>
          <w:szCs w:val="40"/>
          <w:lang w:val="en-US"/>
        </w:rPr>
      </w:pPr>
    </w:p>
    <w:p w14:paraId="1F875F2F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Controller</w:t>
      </w:r>
    </w:p>
    <w:p w14:paraId="3088AFB7">
      <w:pPr>
        <w:rPr>
          <w:rFonts w:hint="default"/>
          <w:sz w:val="40"/>
          <w:szCs w:val="40"/>
          <w:lang w:val="en-US"/>
        </w:rPr>
      </w:pPr>
    </w:p>
    <w:p w14:paraId="2F4FE5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SwaggerDemoAPI.Controllers</w:t>
      </w:r>
    </w:p>
    <w:p w14:paraId="534519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F775F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7462FE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"api/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5D8A37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Attach the custom auth filter</w:t>
      </w:r>
    </w:p>
    <w:p w14:paraId="186324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6A783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C1F50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employees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0E4DC9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9075C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</w:t>
      </w:r>
    </w:p>
    <w:p w14:paraId="205C5A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4CEE5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(employees.Count == 0)</w:t>
      </w:r>
    </w:p>
    <w:p w14:paraId="6B8CFB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employees = GetStandardEmployeeList();</w:t>
      </w:r>
    </w:p>
    <w:p w14:paraId="1B1CCA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18F53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52E46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3C8B14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&gt;), 200)]</w:t>
      </w:r>
    </w:p>
    <w:p w14:paraId="1C222D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(500)]</w:t>
      </w:r>
    </w:p>
    <w:p w14:paraId="7AB710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&gt;&gt; GetStandard()</w:t>
      </w:r>
    </w:p>
    <w:p w14:paraId="71DEE9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303EC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Simulate an error to test exception filter</w:t>
      </w:r>
    </w:p>
    <w:p w14:paraId="14FAE4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throw new Exception("Test exception");</w:t>
      </w:r>
    </w:p>
    <w:p w14:paraId="7528B7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110AD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Ok(employees);</w:t>
      </w:r>
    </w:p>
    <w:p w14:paraId="7DF882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5D7B68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19A5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78350B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AddEmployee([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284B01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CE9EF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employees.Add(emp);</w:t>
      </w:r>
    </w:p>
    <w:p w14:paraId="2960BA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Ok(emp);</w:t>
      </w:r>
    </w:p>
    <w:p w14:paraId="01ED34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4EC4E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3055B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082991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UpdateEmployee(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id,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updatedEmp)</w:t>
      </w:r>
    </w:p>
    <w:p w14:paraId="6EB484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886F3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 = employees.FirstOrDefault(e =&gt; e.Id == id);</w:t>
      </w:r>
    </w:p>
    <w:p w14:paraId="4BF38A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(emp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NotFound();</w:t>
      </w:r>
    </w:p>
    <w:p w14:paraId="7C1177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E358C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emp.Name = updatedEmp.Name;</w:t>
      </w:r>
    </w:p>
    <w:p w14:paraId="01C979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emp.Salary = updatedEmp.Salary;</w:t>
      </w:r>
    </w:p>
    <w:p w14:paraId="0D12DA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emp.Permanent = updatedEmp.Permanent;</w:t>
      </w:r>
    </w:p>
    <w:p w14:paraId="5518CE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emp.Department = updatedEmp.Department;</w:t>
      </w:r>
    </w:p>
    <w:p w14:paraId="6EB98D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emp.Skills = updatedEmp.Skills;</w:t>
      </w:r>
    </w:p>
    <w:p w14:paraId="66003E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emp.DateOfBirth = updatedEmp.DateOfBirth;</w:t>
      </w:r>
    </w:p>
    <w:p w14:paraId="20E2B4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F8C80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Ok(emp);</w:t>
      </w:r>
    </w:p>
    <w:p w14:paraId="3E146D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88E60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52BC8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GetStandardEmployeeList()</w:t>
      </w:r>
    </w:p>
    <w:p w14:paraId="5A3315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678BA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05DE83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7E380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3A3E9D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68365E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Id = 1,</w:t>
      </w:r>
    </w:p>
    <w:p w14:paraId="754E4F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"Alice"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56A3F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Salary = 50000,</w:t>
      </w:r>
    </w:p>
    <w:p w14:paraId="4252C3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Permanent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671A9E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Department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101,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63CA64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Skills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{</w:t>
      </w:r>
    </w:p>
    <w:p w14:paraId="75B1FE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"C#"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7F7A5B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"SQL"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20DAC4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},</w:t>
      </w:r>
    </w:p>
    <w:p w14:paraId="2EF129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DateOfBirth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(1995, 5, 12)</w:t>
      </w:r>
    </w:p>
    <w:p w14:paraId="4B09D6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4B8DEF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004D57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EB82E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0F49FB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C24FCB6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6E5F92EE">
      <w:pPr>
        <w:pStyle w:val="249"/>
        <w:numPr>
          <w:ilvl w:val="0"/>
          <w:numId w:val="11"/>
        </w:numPr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Create</w:t>
      </w:r>
      <w:r>
        <w:rPr>
          <w:rFonts w:hint="default"/>
          <w:b w:val="0"/>
          <w:bCs w:val="0"/>
          <w:sz w:val="32"/>
          <w:szCs w:val="32"/>
          <w:lang w:val="en-US"/>
        </w:rPr>
        <w:t>d</w:t>
      </w:r>
      <w:r>
        <w:rPr>
          <w:b w:val="0"/>
          <w:bCs w:val="0"/>
          <w:sz w:val="32"/>
          <w:szCs w:val="32"/>
        </w:rPr>
        <w:t xml:space="preserve"> a Custom action filter for Authorization.</w:t>
      </w:r>
    </w:p>
    <w:p w14:paraId="0C55753B">
      <w:pPr>
        <w:rPr>
          <w:rFonts w:hint="default"/>
          <w:sz w:val="40"/>
          <w:szCs w:val="40"/>
          <w:lang w:val="en-US"/>
        </w:rPr>
      </w:pPr>
    </w:p>
    <w:p w14:paraId="0A838B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6E503D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Microsoft.AspNetCore.Mvc.Filters;</w:t>
      </w:r>
    </w:p>
    <w:p w14:paraId="4DFBF8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03DC3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SwaggerDemoAPI.Filters</w:t>
      </w:r>
    </w:p>
    <w:p w14:paraId="711777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651A8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ActionFilterAttribute</w:t>
      </w:r>
    </w:p>
    <w:p w14:paraId="0E5D8E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3FC8C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OnActionExecuting(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ActionExecutingContext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context)</w:t>
      </w:r>
    </w:p>
    <w:p w14:paraId="4D6538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50C3E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hasAuth = context.HttpContext.Request.Headers.TryGetValue(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"Authorization"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token);</w:t>
      </w:r>
    </w:p>
    <w:p w14:paraId="3E637E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77A82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(!hasAuth)</w:t>
      </w:r>
    </w:p>
    <w:p w14:paraId="23131D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3FF54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request - No Auth token"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CE2D4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0B9AC3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4FE32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1ECC5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(!token.ToString().Contains(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"Bearer"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))</w:t>
      </w:r>
    </w:p>
    <w:p w14:paraId="304274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D5041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context.Result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request - Token present but Bearer unavailable"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81346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06B86F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39123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21DFA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.OnActionExecuting(context);</w:t>
      </w:r>
    </w:p>
    <w:p w14:paraId="0B44A9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72A5A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B7C89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B499A27">
      <w:pPr>
        <w:rPr>
          <w:rFonts w:hint="default"/>
          <w:sz w:val="40"/>
          <w:szCs w:val="40"/>
          <w:lang w:val="en-US"/>
        </w:rPr>
      </w:pPr>
    </w:p>
    <w:p w14:paraId="29BE1F35">
      <w:pPr>
        <w:pStyle w:val="249"/>
        <w:numPr>
          <w:ilvl w:val="0"/>
          <w:numId w:val="0"/>
        </w:numPr>
        <w:shd w:val="clear" w:color="auto" w:fill="FFFFFF"/>
        <w:spacing w:after="150" w:line="240" w:lineRule="auto"/>
        <w:rPr>
          <w:b w:val="0"/>
          <w:bCs/>
          <w:sz w:val="32"/>
          <w:szCs w:val="32"/>
        </w:rPr>
      </w:pPr>
    </w:p>
    <w:p w14:paraId="7D6C8E4A">
      <w:pPr>
        <w:pStyle w:val="249"/>
        <w:numPr>
          <w:ilvl w:val="0"/>
          <w:numId w:val="0"/>
        </w:numPr>
        <w:shd w:val="clear" w:color="auto" w:fill="FFFFFF"/>
        <w:spacing w:after="150" w:line="240" w:lineRule="auto"/>
        <w:rPr>
          <w:b w:val="0"/>
          <w:bCs/>
          <w:sz w:val="32"/>
          <w:szCs w:val="32"/>
        </w:rPr>
      </w:pPr>
    </w:p>
    <w:p w14:paraId="19DB8468">
      <w:pPr>
        <w:pStyle w:val="249"/>
        <w:numPr>
          <w:ilvl w:val="0"/>
          <w:numId w:val="0"/>
        </w:numPr>
        <w:shd w:val="clear" w:color="auto" w:fill="FFFFFF"/>
        <w:spacing w:after="150" w:line="240" w:lineRule="auto"/>
        <w:rPr>
          <w:b w:val="0"/>
          <w:bCs/>
          <w:sz w:val="32"/>
          <w:szCs w:val="32"/>
        </w:rPr>
      </w:pPr>
    </w:p>
    <w:p w14:paraId="52CA5721">
      <w:pPr>
        <w:pStyle w:val="249"/>
        <w:numPr>
          <w:ilvl w:val="0"/>
          <w:numId w:val="0"/>
        </w:numPr>
        <w:shd w:val="clear" w:color="auto" w:fill="FFFFFF"/>
        <w:spacing w:after="150" w:line="240" w:lineRule="auto"/>
        <w:rPr>
          <w:b w:val="0"/>
          <w:bCs/>
          <w:sz w:val="32"/>
          <w:szCs w:val="32"/>
        </w:rPr>
      </w:pPr>
    </w:p>
    <w:p w14:paraId="4615D337">
      <w:pPr>
        <w:pStyle w:val="249"/>
        <w:numPr>
          <w:ilvl w:val="0"/>
          <w:numId w:val="0"/>
        </w:numPr>
        <w:shd w:val="clear" w:color="auto" w:fill="FFFFFF"/>
        <w:spacing w:after="150" w:line="240" w:lineRule="auto"/>
        <w:rPr>
          <w:b w:val="0"/>
          <w:bCs/>
          <w:sz w:val="32"/>
          <w:szCs w:val="32"/>
        </w:rPr>
      </w:pPr>
    </w:p>
    <w:p w14:paraId="0967B0D7">
      <w:pPr>
        <w:pStyle w:val="249"/>
        <w:numPr>
          <w:ilvl w:val="0"/>
          <w:numId w:val="0"/>
        </w:numPr>
        <w:shd w:val="clear" w:color="auto" w:fill="FFFFFF"/>
        <w:spacing w:after="150" w:line="240" w:lineRule="auto"/>
        <w:rPr>
          <w:rFonts w:hint="default"/>
          <w:sz w:val="40"/>
          <w:szCs w:val="40"/>
          <w:lang w:val="en-US"/>
        </w:rPr>
      </w:pPr>
      <w:r>
        <w:rPr>
          <w:b w:val="0"/>
          <w:bCs/>
          <w:sz w:val="32"/>
          <w:szCs w:val="32"/>
        </w:rPr>
        <w:t>Custom Exception filter</w:t>
      </w:r>
    </w:p>
    <w:p w14:paraId="6E922385">
      <w:pPr>
        <w:pStyle w:val="249"/>
        <w:numPr>
          <w:ilvl w:val="0"/>
          <w:numId w:val="0"/>
        </w:numPr>
        <w:shd w:val="clear" w:color="auto" w:fill="FFFFFF"/>
        <w:spacing w:after="150" w:line="240" w:lineRule="auto"/>
        <w:ind w:left="360" w:leftChars="0"/>
        <w:rPr>
          <w:rFonts w:hint="default"/>
          <w:sz w:val="40"/>
          <w:szCs w:val="40"/>
          <w:lang w:val="en-US"/>
        </w:rPr>
      </w:pPr>
    </w:p>
    <w:p w14:paraId="1F3CAB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7F34E4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Microsoft.AspNetCore.Mvc.Filters;</w:t>
      </w:r>
    </w:p>
    <w:p w14:paraId="7AB2F9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00BB1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SwaggerDemoAPI.Filters</w:t>
      </w:r>
    </w:p>
    <w:p w14:paraId="5E6864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72AAF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CustomExceptionFilter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IExceptionFilter</w:t>
      </w:r>
    </w:p>
    <w:p w14:paraId="0DB3C3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D8215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OnException(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ExceptionContext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context)</w:t>
      </w:r>
    </w:p>
    <w:p w14:paraId="68E2CC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8E17D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logPath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.Combine(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.GetCurrentDirectory(),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"Logs"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98523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.Exists(logPath))</w:t>
      </w:r>
    </w:p>
    <w:p w14:paraId="2FE7E3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.CreateDirectory(logPath);</w:t>
      </w:r>
    </w:p>
    <w:p w14:paraId="188548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1F581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logFile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.Combine(logPath,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"error.log"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00FD6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.AppendAllText(logFile,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$"[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{context.Exception.Message}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80140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E89CC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context.Result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ObjectResult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"An internal server error occurred."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065417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BF954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StatusCode = 500</w:t>
      </w:r>
    </w:p>
    <w:p w14:paraId="338CD2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342F81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7231F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C91B07B">
      <w:pP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ACC9F98">
      <w:pP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9D8C544">
      <w:pP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94393A7">
      <w:pPr>
        <w:rPr>
          <w:rFonts w:hint="default" w:ascii="Calibri" w:hAnsi="Calibri" w:eastAsia="Cascadia Mono" w:cs="Calibri"/>
          <w:color w:val="000000"/>
          <w:sz w:val="32"/>
          <w:szCs w:val="32"/>
          <w:highlight w:val="white"/>
          <w:lang w:val="en-US"/>
        </w:rPr>
      </w:pPr>
      <w:r>
        <w:rPr>
          <w:rFonts w:hint="default" w:ascii="Calibri" w:hAnsi="Calibri" w:eastAsia="Cascadia Mono" w:cs="Calibri"/>
          <w:color w:val="000000"/>
          <w:sz w:val="32"/>
          <w:szCs w:val="32"/>
          <w:highlight w:val="white"/>
          <w:lang w:val="en-US"/>
        </w:rPr>
        <w:t>Program.cs</w:t>
      </w:r>
    </w:p>
    <w:p w14:paraId="0EF9FF48">
      <w:pPr>
        <w:rPr>
          <w:rFonts w:hint="default" w:ascii="Calibri" w:hAnsi="Calibri" w:eastAsia="Cascadia Mono" w:cs="Calibri"/>
          <w:color w:val="000000"/>
          <w:sz w:val="32"/>
          <w:szCs w:val="32"/>
          <w:highlight w:val="white"/>
          <w:lang w:val="en-US"/>
        </w:rPr>
      </w:pPr>
    </w:p>
    <w:p w14:paraId="55F414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Microsoft.OpenApi.Models;</w:t>
      </w:r>
    </w:p>
    <w:p w14:paraId="430860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SwaggerDemoAPI.Filters;</w:t>
      </w:r>
    </w:p>
    <w:p w14:paraId="12C92C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2C21C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93AFD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7DDE8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Register controllers and add global exception filter</w:t>
      </w:r>
    </w:p>
    <w:p w14:paraId="2936BF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builder.Services.AddControllers(options =&gt;</w:t>
      </w:r>
    </w:p>
    <w:p w14:paraId="06C8AD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56235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options.Filters.Add&lt;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CustomExceptionFilter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7DA1BD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6BEAED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878C3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Register Swagger configuration</w:t>
      </w:r>
    </w:p>
    <w:p w14:paraId="2E7367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builder.Services.AddSwaggerGen(c =&gt;</w:t>
      </w:r>
    </w:p>
    <w:p w14:paraId="13A9A3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11678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c.SwaggerDoc(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OpenApiInfo</w:t>
      </w:r>
    </w:p>
    <w:p w14:paraId="7E9210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1F7A1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Title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"Swagger Demo"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6212B2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Version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7E4E25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Description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"Employee API for learning Web API with Swagger UI."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4160F5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TermsOfService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"https://example.com/terms"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),</w:t>
      </w:r>
    </w:p>
    <w:p w14:paraId="2DEC7D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Contact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OpenApiContact</w:t>
      </w:r>
    </w:p>
    <w:p w14:paraId="69CBE2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1F775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"Dipanjan Saha"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9417A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Email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"dipanjan1604@gmail.com"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3FEF3C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"https://www.google.com"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133EE4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},</w:t>
      </w:r>
    </w:p>
    <w:p w14:paraId="521F9D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License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OpenApiLicense</w:t>
      </w:r>
    </w:p>
    <w:p w14:paraId="0F4C17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1FFD9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"License Terms"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15A5A7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"https://www.google.com"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5531FE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5E1184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});</w:t>
      </w:r>
    </w:p>
    <w:p w14:paraId="68ADE9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1514B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Optional: Add support for Authorization header in Swagger if you later use [Authorize]</w:t>
      </w:r>
    </w:p>
    <w:p w14:paraId="0A7061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c.AddSecurityDefinition(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"Bearer"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OpenApiSecurityScheme</w:t>
      </w:r>
    </w:p>
    <w:p w14:paraId="55C39B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142C2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"Authorization"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4B39DA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Type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SecuritySchemeType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.ApiKey,</w:t>
      </w:r>
    </w:p>
    <w:p w14:paraId="24B8C5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Scheme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"Bearer"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7FE599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BearerFormat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"JWT"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CFD98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In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ParameterLocation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.Header,</w:t>
      </w:r>
    </w:p>
    <w:p w14:paraId="4AA757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Description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"Enter 'Bearer' followed by your token in the input box below."</w:t>
      </w:r>
    </w:p>
    <w:p w14:paraId="5AB9DB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});</w:t>
      </w:r>
    </w:p>
    <w:p w14:paraId="0609AF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9113E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c.AddSecurityRequirement(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OpenApiSecurityRequirement</w:t>
      </w:r>
    </w:p>
    <w:p w14:paraId="1D766D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DEC5A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8A917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OpenApiSecurityScheme</w:t>
      </w:r>
    </w:p>
    <w:p w14:paraId="7E66B9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55539A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Reference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OpenApiReference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Type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ReferenceType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.SecurityScheme, Id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"Bearer"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56993C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},</w:t>
      </w:r>
    </w:p>
    <w:p w14:paraId="2D66CC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{}</w:t>
      </w:r>
    </w:p>
    <w:p w14:paraId="297A0C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B4A79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});</w:t>
      </w:r>
    </w:p>
    <w:p w14:paraId="6D442D9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5B6A99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26B7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072F0D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F1010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Enable Swagger UI in Development</w:t>
      </w:r>
    </w:p>
    <w:p w14:paraId="75D29A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(app.Environment.IsDevelopment())</w:t>
      </w:r>
    </w:p>
    <w:p w14:paraId="79095B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2BF1B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app.UseSwagger();</w:t>
      </w:r>
    </w:p>
    <w:p w14:paraId="32F096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app.UseSwaggerUI(c =&gt;</w:t>
      </w:r>
    </w:p>
    <w:p w14:paraId="32320E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4A1DE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c.SwaggerEndpoint(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"/swagger/v1/swagger.json"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"Swagger Demo API v1"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76092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c.RoutePrefix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.Empty;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optional: opens Swagger UI at root</w:t>
      </w:r>
    </w:p>
    <w:p w14:paraId="585111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});</w:t>
      </w:r>
    </w:p>
    <w:p w14:paraId="29105E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D0482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BD818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app.UseHttpsRedirection();</w:t>
      </w:r>
    </w:p>
    <w:p w14:paraId="638268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2700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Enable authorization middleware (not authentication in this sample)</w:t>
      </w:r>
    </w:p>
    <w:p w14:paraId="7214F7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app.UseAuthorization();</w:t>
      </w:r>
    </w:p>
    <w:p w14:paraId="51041F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2F9BC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Map controller endpoints</w:t>
      </w:r>
    </w:p>
    <w:p w14:paraId="5EFF60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app.MapControllers();</w:t>
      </w:r>
    </w:p>
    <w:p w14:paraId="68B29F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5E750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Run the app</w:t>
      </w:r>
    </w:p>
    <w:p w14:paraId="7E46BD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app.Run();</w:t>
      </w:r>
    </w:p>
    <w:p w14:paraId="557273FA">
      <w:pPr>
        <w:rPr>
          <w:rFonts w:hint="default" w:ascii="Calibri" w:hAnsi="Calibri" w:eastAsia="Cascadia Mono" w:cs="Calibri"/>
          <w:color w:val="000000"/>
          <w:sz w:val="32"/>
          <w:szCs w:val="32"/>
          <w:highlight w:val="white"/>
          <w:lang w:val="en-US"/>
        </w:rPr>
      </w:pPr>
    </w:p>
    <w:p w14:paraId="7623F54F"/>
    <w:p w14:paraId="23929CB0"/>
    <w:p w14:paraId="408268BF"/>
    <w:p w14:paraId="68802085"/>
    <w:p w14:paraId="770588FD"/>
    <w:p w14:paraId="2B469AF0">
      <w:r>
        <w:rPr>
          <w:rFonts w:hint="default"/>
          <w:lang w:val="en-US"/>
        </w:rPr>
        <w:t>execution:</w:t>
      </w:r>
      <w:r>
        <w:drawing>
          <wp:inline distT="0" distB="0" distL="114300" distR="114300">
            <wp:extent cx="5265420" cy="2871470"/>
            <wp:effectExtent l="0" t="0" r="5080" b="1143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DDC1"/>
    <w:p w14:paraId="5B6529B4">
      <w:pPr>
        <w:rPr>
          <w:sz w:val="32"/>
          <w:szCs w:val="32"/>
        </w:rPr>
      </w:pPr>
    </w:p>
    <w:p w14:paraId="100E5E95">
      <w:pPr>
        <w:rPr>
          <w:sz w:val="32"/>
          <w:szCs w:val="32"/>
        </w:rPr>
      </w:pPr>
    </w:p>
    <w:p w14:paraId="5DE22DCE">
      <w:pPr>
        <w:rPr>
          <w:sz w:val="32"/>
          <w:szCs w:val="32"/>
        </w:rPr>
      </w:pPr>
    </w:p>
    <w:p w14:paraId="2F2B10CC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Swagger UI  output USING authorization token</w:t>
      </w:r>
    </w:p>
    <w:p w14:paraId="385387F3">
      <w:pPr>
        <w:rPr>
          <w:rFonts w:hint="default"/>
          <w:sz w:val="32"/>
          <w:szCs w:val="32"/>
          <w:lang w:val="en-US"/>
        </w:rPr>
      </w:pPr>
    </w:p>
    <w:p w14:paraId="63CBDAF6">
      <w:p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60975" cy="2625090"/>
            <wp:effectExtent l="0" t="0" r="9525" b="381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08DB"/>
    <w:p w14:paraId="61835D9F">
      <w:r>
        <w:drawing>
          <wp:inline distT="0" distB="0" distL="114300" distR="114300">
            <wp:extent cx="5267960" cy="2617470"/>
            <wp:effectExtent l="0" t="0" r="2540" b="1143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D26C"/>
    <w:p w14:paraId="73FE060A"/>
    <w:p w14:paraId="6435C1E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Week 4 crud operations </w:t>
      </w:r>
    </w:p>
    <w:p w14:paraId="6CA362B8">
      <w:pPr>
        <w:rPr>
          <w:rFonts w:hint="default"/>
          <w:lang w:val="en-US"/>
        </w:rPr>
      </w:pPr>
    </w:p>
    <w:p w14:paraId="73596A43">
      <w:r>
        <w:drawing>
          <wp:inline distT="0" distB="0" distL="114300" distR="114300">
            <wp:extent cx="5270500" cy="2917825"/>
            <wp:effectExtent l="0" t="0" r="0" b="317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5DE8"/>
    <w:p w14:paraId="7344250C"/>
    <w:p w14:paraId="5F2C068D"/>
    <w:p w14:paraId="3D55EB3E"/>
    <w:p w14:paraId="6AA5A4A7"/>
    <w:p w14:paraId="102F60F0"/>
    <w:p w14:paraId="7BE9648D"/>
    <w:p w14:paraId="2AD1B3E4"/>
    <w:p w14:paraId="7FA5CED5"/>
    <w:p w14:paraId="05A6CFB3"/>
    <w:p w14:paraId="1E4B63DF"/>
    <w:p w14:paraId="6686ECB4"/>
    <w:p w14:paraId="5B201D93"/>
    <w:p w14:paraId="787B8A69"/>
    <w:p w14:paraId="6212E90F"/>
    <w:p w14:paraId="75FA532E"/>
    <w:p w14:paraId="0BBC6C1F"/>
    <w:p w14:paraId="5ED9E9CF"/>
    <w:p w14:paraId="6F0B6C6E"/>
    <w:p w14:paraId="6D9030E7">
      <w:pPr>
        <w:rPr>
          <w:rFonts w:hint="default"/>
          <w:lang w:val="en-US"/>
        </w:rPr>
      </w:pPr>
      <w:r>
        <w:rPr>
          <w:rFonts w:hint="default"/>
          <w:lang w:val="en-US"/>
        </w:rPr>
        <w:t>After editing the json updating the data:</w:t>
      </w:r>
    </w:p>
    <w:p w14:paraId="1802A958">
      <w:pPr>
        <w:rPr>
          <w:rFonts w:hint="default"/>
          <w:lang w:val="en-US"/>
        </w:rPr>
      </w:pPr>
    </w:p>
    <w:p w14:paraId="1BB3C301">
      <w:r>
        <w:drawing>
          <wp:inline distT="0" distB="0" distL="114300" distR="114300">
            <wp:extent cx="5269865" cy="4034155"/>
            <wp:effectExtent l="0" t="0" r="635" b="444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0ED0">
      <w:pPr>
        <w:rPr>
          <w:sz w:val="40"/>
          <w:szCs w:val="40"/>
        </w:rPr>
      </w:pPr>
    </w:p>
    <w:p w14:paraId="4149F6BE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Lab 5:</w:t>
      </w:r>
    </w:p>
    <w:p w14:paraId="70CF28D3">
      <w:pPr>
        <w:rPr>
          <w:b w:val="0"/>
          <w:bCs/>
          <w:sz w:val="32"/>
          <w:szCs w:val="32"/>
        </w:rPr>
      </w:pPr>
      <w:r>
        <w:rPr>
          <w:b w:val="0"/>
          <w:bCs/>
          <w:sz w:val="32"/>
          <w:szCs w:val="32"/>
        </w:rPr>
        <w:t>JsonWebToken</w:t>
      </w:r>
    </w:p>
    <w:p w14:paraId="18329694">
      <w:pPr>
        <w:rPr>
          <w:b w:val="0"/>
          <w:bCs/>
          <w:sz w:val="32"/>
          <w:szCs w:val="32"/>
        </w:rPr>
      </w:pPr>
    </w:p>
    <w:p w14:paraId="7BA9A078">
      <w:pPr>
        <w:rPr>
          <w:rFonts w:hint="default"/>
          <w:b w:val="0"/>
          <w:bCs/>
          <w:sz w:val="32"/>
          <w:szCs w:val="32"/>
          <w:lang w:val="en-US"/>
        </w:rPr>
      </w:pPr>
      <w:r>
        <w:rPr>
          <w:rFonts w:hint="default"/>
          <w:b w:val="0"/>
          <w:bCs/>
          <w:sz w:val="32"/>
          <w:szCs w:val="32"/>
          <w:lang w:val="en-US"/>
        </w:rPr>
        <w:t>Program. Cs</w:t>
      </w:r>
    </w:p>
    <w:p w14:paraId="33693EA6">
      <w:pPr>
        <w:rPr>
          <w:rFonts w:hint="default"/>
          <w:b w:val="0"/>
          <w:bCs/>
          <w:sz w:val="32"/>
          <w:szCs w:val="32"/>
          <w:lang w:val="en-US"/>
        </w:rPr>
      </w:pPr>
    </w:p>
    <w:p w14:paraId="50EC36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Microsoft.AspNetCore.Authentication.JwtBearer;</w:t>
      </w:r>
    </w:p>
    <w:p w14:paraId="4B50FE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Microsoft.IdentityModel.Tokens;</w:t>
      </w:r>
    </w:p>
    <w:p w14:paraId="123F9E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5C2F94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74059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F9A6A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8CFD8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builder.Services.AddControllers();</w:t>
      </w:r>
    </w:p>
    <w:p w14:paraId="45EB7E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builder.Services.AddEndpointsApiExplorer();</w:t>
      </w:r>
    </w:p>
    <w:p w14:paraId="535CBF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builder.Services.AddSwaggerGen();</w:t>
      </w:r>
    </w:p>
    <w:p w14:paraId="0D8780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86064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5548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1. Configure JWT Authentication</w:t>
      </w:r>
    </w:p>
    <w:p w14:paraId="353EC5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securityKey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"mysuperdupersecretkeythatmeetsthelength"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Same as the one used in token generator</w:t>
      </w:r>
    </w:p>
    <w:p w14:paraId="1916B9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symmetricSecurityKey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SymmetricSecurityKey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Encoding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.UTF8.GetBytes(securityKey));</w:t>
      </w:r>
    </w:p>
    <w:p w14:paraId="008763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6A0A9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builder.Services.AddAuthentication(options =&gt;</w:t>
      </w:r>
    </w:p>
    <w:p w14:paraId="5088D5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5EFA4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options.DefaultAuthenticateScheme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JwtBearerDefaults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.AuthenticationScheme;</w:t>
      </w:r>
    </w:p>
    <w:p w14:paraId="17597E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options.DefaultChallengeScheme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JwtBearerDefaults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.AuthenticationScheme;</w:t>
      </w:r>
    </w:p>
    <w:p w14:paraId="68BA28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</w:t>
      </w:r>
    </w:p>
    <w:p w14:paraId="722B12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.AddJwtBearer(options =&gt;</w:t>
      </w:r>
    </w:p>
    <w:p w14:paraId="70DCE0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23C08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options.TokenValidationParameters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TokenValidationParameters</w:t>
      </w:r>
    </w:p>
    <w:p w14:paraId="3B83B0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77F30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ValidateIssuer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3FA1B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ValidateAudience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537DD3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ValidateLifetime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4AB437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ValidateIssuerSigningKey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7C3CAC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588AB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ValidIssuer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"mySystem"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6840E0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ValidAudience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"myUsers"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8732E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IssuerSigningKey = symmetricSecurityKey</w:t>
      </w:r>
    </w:p>
    <w:p w14:paraId="17CF06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};</w:t>
      </w:r>
    </w:p>
    <w:p w14:paraId="560D64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06BF99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9C0D6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builder.Services.AddControllers();</w:t>
      </w:r>
    </w:p>
    <w:p w14:paraId="79302F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6DABB5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2A3FB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(app.Environment.IsDevelopment())</w:t>
      </w:r>
    </w:p>
    <w:p w14:paraId="2333F2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61BE6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app.UseSwagger();</w:t>
      </w:r>
    </w:p>
    <w:p w14:paraId="216DFD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app.UseSwaggerUI();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&lt;-- This generates the Swagger UI</w:t>
      </w:r>
    </w:p>
    <w:p w14:paraId="158914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D428D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F6447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2. Add Authentication Middleware</w:t>
      </w:r>
    </w:p>
    <w:p w14:paraId="569358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app.UseAuthentication();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MUST be before UseAuthorization</w:t>
      </w:r>
    </w:p>
    <w:p w14:paraId="5E40D7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app.UseAuthorization();</w:t>
      </w:r>
    </w:p>
    <w:p w14:paraId="22DE97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F2DB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app.MapControllers();</w:t>
      </w:r>
    </w:p>
    <w:p w14:paraId="50B5A4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app.Run();</w:t>
      </w:r>
    </w:p>
    <w:p w14:paraId="2AE3C0F3">
      <w:pPr>
        <w:rPr>
          <w:rFonts w:hint="default"/>
          <w:b w:val="0"/>
          <w:bCs/>
          <w:sz w:val="32"/>
          <w:szCs w:val="32"/>
          <w:lang w:val="en-US"/>
        </w:rPr>
      </w:pPr>
    </w:p>
    <w:p w14:paraId="70E81656">
      <w:pPr>
        <w:rPr>
          <w:rFonts w:hint="default"/>
          <w:b w:val="0"/>
          <w:bCs/>
          <w:sz w:val="40"/>
          <w:szCs w:val="40"/>
          <w:lang w:val="en-US"/>
        </w:rPr>
      </w:pPr>
      <w:r>
        <w:rPr>
          <w:rFonts w:hint="default"/>
          <w:b w:val="0"/>
          <w:bCs/>
          <w:sz w:val="40"/>
          <w:szCs w:val="40"/>
          <w:lang w:val="en-US"/>
        </w:rPr>
        <w:t>Employee Controller with AUTHORIZATION</w:t>
      </w:r>
    </w:p>
    <w:p w14:paraId="27E68756">
      <w:pPr>
        <w:rPr>
          <w:rFonts w:hint="default"/>
          <w:b w:val="0"/>
          <w:bCs/>
          <w:sz w:val="32"/>
          <w:szCs w:val="32"/>
          <w:lang w:val="en-US"/>
        </w:rPr>
      </w:pPr>
    </w:p>
    <w:p w14:paraId="31807C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Microsoft.AspNetCore.Authorization;</w:t>
      </w:r>
    </w:p>
    <w:p w14:paraId="74E69A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6020B4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SwaggerDemoAPI.Filters;</w:t>
      </w:r>
    </w:p>
    <w:p w14:paraId="74C997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SwaggerDemoAPI.Models;</w:t>
      </w:r>
    </w:p>
    <w:p w14:paraId="441838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A5985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SwaggerDemoAPI.Controllers</w:t>
      </w:r>
    </w:p>
    <w:p w14:paraId="4B3519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A7FA3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395223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"api/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749DF5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Authorize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JWT token authentication</w:t>
      </w:r>
    </w:p>
    <w:p w14:paraId="2A2574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204290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1A077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employees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17F2C7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9E82C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</w:t>
      </w:r>
    </w:p>
    <w:p w14:paraId="38CEBB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04DC4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(employees.Count == 0)</w:t>
      </w:r>
    </w:p>
    <w:p w14:paraId="0A8DF8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employees = GetStandardEmployeeList();</w:t>
      </w:r>
    </w:p>
    <w:p w14:paraId="1EA9DF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57AC7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2158E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1DA28B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typeof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&gt;), 200)]</w:t>
      </w:r>
    </w:p>
    <w:p w14:paraId="341EC0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(500)]</w:t>
      </w:r>
    </w:p>
    <w:p w14:paraId="0A7CC8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&gt;&gt; GetStandard()</w:t>
      </w:r>
    </w:p>
    <w:p w14:paraId="1B7ADF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DE4C2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Simulate an error to test exception filter</w:t>
      </w:r>
    </w:p>
    <w:p w14:paraId="18C632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throw new Exception("Test exception");</w:t>
      </w:r>
    </w:p>
    <w:p w14:paraId="5E7779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67FEE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Ok(employees);</w:t>
      </w:r>
    </w:p>
    <w:p w14:paraId="618BC9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5F0CB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0695B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HttpPost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684693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AddEmployee([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emp)</w:t>
      </w:r>
    </w:p>
    <w:p w14:paraId="571CB5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5B0AD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employees.Add(emp);</w:t>
      </w:r>
    </w:p>
    <w:p w14:paraId="0B22DB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Ok(emp);</w:t>
      </w:r>
    </w:p>
    <w:p w14:paraId="295FAE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5B67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A5EF7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</w:t>
      </w:r>
    </w:p>
    <w:p w14:paraId="6EB0F2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HttpPut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id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769E6B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.Status200OK)]</w:t>
      </w:r>
    </w:p>
    <w:p w14:paraId="6DCF20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ProducesResponseType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StatusCodes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.Status400BadRequest)]</w:t>
      </w:r>
    </w:p>
    <w:p w14:paraId="299AB7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UpdateEmployee(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id,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FromBody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updatedEmployee)</w:t>
      </w:r>
    </w:p>
    <w:p w14:paraId="5300C4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CA89B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(id &lt;= 0)</w:t>
      </w:r>
    </w:p>
    <w:p w14:paraId="2E924D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54089E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BadRequest(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employee 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93A1F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5B73D5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55F81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employeeList = GetStandardEmployeeList();</w:t>
      </w:r>
    </w:p>
    <w:p w14:paraId="2B3210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employee = employeeList.FirstOrDefault(e =&gt; e.Id == id);</w:t>
      </w:r>
    </w:p>
    <w:p w14:paraId="096EB0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9E84F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(employee ==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737D32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04776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BadRequest(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"Invalid employee 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3D7CA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1F7E6F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47FE2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Update the employee fields</w:t>
      </w:r>
    </w:p>
    <w:p w14:paraId="0156FC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employee.Name = updatedEmployee.Name;</w:t>
      </w:r>
    </w:p>
    <w:p w14:paraId="49ACAA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employee.Salary = updatedEmployee.Salary;</w:t>
      </w:r>
    </w:p>
    <w:p w14:paraId="6587DF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employee.Permanent = updatedEmployee.Permanent;</w:t>
      </w:r>
    </w:p>
    <w:p w14:paraId="037FBE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employee.Department = updatedEmployee.Department;</w:t>
      </w:r>
    </w:p>
    <w:p w14:paraId="6DDCE1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employee.Skills = updatedEmployee.Skills;</w:t>
      </w:r>
    </w:p>
    <w:p w14:paraId="44652E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employee.DateOfBirth = updatedEmployee.DateOfBirth;</w:t>
      </w:r>
    </w:p>
    <w:p w14:paraId="680451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12544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Ok(employee);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Return updated employee</w:t>
      </w:r>
    </w:p>
    <w:p w14:paraId="0BFC56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142E7B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GetStandardEmployeeList()</w:t>
      </w:r>
    </w:p>
    <w:p w14:paraId="6019B8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462DF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271287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ECAB8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6CB141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120980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Id = 6358054,</w:t>
      </w:r>
    </w:p>
    <w:p w14:paraId="1D9D979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"Dipanjan Saha"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454355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Salary = 50000,</w:t>
      </w:r>
    </w:p>
    <w:p w14:paraId="0BB15F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Permanent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2B7BA7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Department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101,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2FB778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Skills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{</w:t>
      </w:r>
    </w:p>
    <w:p w14:paraId="4D2242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1,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"C#"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</w:t>
      </w:r>
    </w:p>
    <w:p w14:paraId="1F8395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Id = 2,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"SQL"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522ADE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},</w:t>
      </w:r>
    </w:p>
    <w:p w14:paraId="4FAB81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DateOfBirth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(1995, 5, 12)</w:t>
      </w:r>
    </w:p>
    <w:p w14:paraId="0EA096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2380CA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7EB4F1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C710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70215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610F412">
      <w:pPr>
        <w:rPr>
          <w:rFonts w:hint="default"/>
          <w:b w:val="0"/>
          <w:bCs/>
          <w:sz w:val="32"/>
          <w:szCs w:val="32"/>
          <w:lang w:val="en-US"/>
        </w:rPr>
      </w:pPr>
    </w:p>
    <w:p w14:paraId="4C4062F0">
      <w:pPr>
        <w:rPr>
          <w:rFonts w:hint="default"/>
          <w:b w:val="0"/>
          <w:bCs/>
          <w:sz w:val="32"/>
          <w:szCs w:val="32"/>
          <w:lang w:val="en-US"/>
        </w:rPr>
      </w:pPr>
    </w:p>
    <w:p w14:paraId="318A5DB5">
      <w:pPr>
        <w:rPr>
          <w:rFonts w:hint="default"/>
          <w:b w:val="0"/>
          <w:bCs/>
          <w:sz w:val="32"/>
          <w:szCs w:val="32"/>
          <w:lang w:val="en-US"/>
        </w:rPr>
      </w:pPr>
      <w:r>
        <w:rPr>
          <w:rFonts w:hint="default"/>
          <w:b w:val="0"/>
          <w:bCs/>
          <w:sz w:val="32"/>
          <w:szCs w:val="32"/>
          <w:lang w:val="en-US"/>
        </w:rPr>
        <w:t>AuthController :</w:t>
      </w:r>
    </w:p>
    <w:p w14:paraId="6DBEC6C2">
      <w:pPr>
        <w:rPr>
          <w:rFonts w:hint="default"/>
          <w:b w:val="0"/>
          <w:bCs/>
          <w:sz w:val="32"/>
          <w:szCs w:val="32"/>
          <w:lang w:val="en-US"/>
        </w:rPr>
      </w:pPr>
    </w:p>
    <w:p w14:paraId="531096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Microsoft.AspNetCore.Authorization;</w:t>
      </w:r>
    </w:p>
    <w:p w14:paraId="4A9D22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Microsoft.AspNetCore.Mvc;</w:t>
      </w:r>
    </w:p>
    <w:p w14:paraId="529BE2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Microsoft.IdentityModel.Tokens;</w:t>
      </w:r>
    </w:p>
    <w:p w14:paraId="473B87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System.IdentityModel.Tokens.Jwt;</w:t>
      </w:r>
    </w:p>
    <w:p w14:paraId="5CE4C7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System.Security.Claims;</w:t>
      </w:r>
    </w:p>
    <w:p w14:paraId="70E2C9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486407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3D389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SwaggerDemoAPI.Controllers</w:t>
      </w:r>
    </w:p>
    <w:p w14:paraId="47479D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E8405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ApiController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]</w:t>
      </w:r>
    </w:p>
    <w:p w14:paraId="26AB89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Route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"api/</w:t>
      </w:r>
      <w:r>
        <w:rPr>
          <w:rFonts w:hint="default" w:ascii="Cascadia Mono" w:hAnsi="Cascadia Mono" w:eastAsia="Cascadia Mono"/>
          <w:color w:val="0073FF"/>
          <w:sz w:val="19"/>
          <w:szCs w:val="24"/>
          <w:highlight w:val="white"/>
        </w:rPr>
        <w:t>[controller]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30DAEC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AllowAnonymous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Allows token generation without auth</w:t>
      </w:r>
    </w:p>
    <w:p w14:paraId="66A649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AuthController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ControllerBase</w:t>
      </w:r>
    </w:p>
    <w:p w14:paraId="794433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C96F2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HttpGet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"token"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644FC0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IActionResult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GetToken()</w:t>
      </w:r>
    </w:p>
    <w:p w14:paraId="74428C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C31389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Simulate user id and role</w:t>
      </w:r>
    </w:p>
    <w:p w14:paraId="75ED6A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userId = 1;</w:t>
      </w:r>
    </w:p>
    <w:p w14:paraId="2A7D9A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userRole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"Admin"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D1564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24BDA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token = GenerateJSONWebToken(userId, userRole);</w:t>
      </w:r>
    </w:p>
    <w:p w14:paraId="12814D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Ok(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Token = token });</w:t>
      </w:r>
    </w:p>
    <w:p w14:paraId="298A10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8F4A4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3CB1F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GenerateJSONWebToken(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userId,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userRole)</w:t>
      </w:r>
    </w:p>
    <w:p w14:paraId="4C5602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4F65B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securityKey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SymmetricSecurityKey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Encoding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.UTF8.GetBytes(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"mysuperdupersecret"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));</w:t>
      </w:r>
    </w:p>
    <w:p w14:paraId="34629A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credentials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SigningCredentials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(securityKey,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SecurityAlgorithms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.HmacSha256);</w:t>
      </w:r>
    </w:p>
    <w:p w14:paraId="2949D7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64BB9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claims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435C7F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32875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ClaimTypes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.Role, userRole),</w:t>
      </w:r>
    </w:p>
    <w:p w14:paraId="58B73B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Claim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"UserId"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userId.ToString())</w:t>
      </w:r>
    </w:p>
    <w:p w14:paraId="738B9C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};</w:t>
      </w:r>
    </w:p>
    <w:p w14:paraId="68ECAF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BCA61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token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JwtSecurityToken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</w:p>
    <w:p w14:paraId="5843DC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issuer: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"mySystem"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59022E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audience: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"myUsers"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71C205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claims: claims,</w:t>
      </w:r>
    </w:p>
    <w:p w14:paraId="758CCF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expires: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.Now.AddMinutes(10),</w:t>
      </w:r>
    </w:p>
    <w:p w14:paraId="543632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signingCredentials: credentials);</w:t>
      </w:r>
    </w:p>
    <w:p w14:paraId="597E2B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F6976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JwtSecurityTokenHandler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().WriteToken(token);</w:t>
      </w:r>
    </w:p>
    <w:p w14:paraId="50D45D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68B36B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AF603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C3CD928">
      <w:pPr>
        <w:rPr>
          <w:rFonts w:hint="default"/>
          <w:b w:val="0"/>
          <w:bCs/>
          <w:sz w:val="32"/>
          <w:szCs w:val="32"/>
          <w:lang w:val="en-US"/>
        </w:rPr>
      </w:pPr>
    </w:p>
    <w:p w14:paraId="09451F49">
      <w:pPr>
        <w:spacing w:beforeLines="0" w:afterLines="0"/>
        <w:jc w:val="left"/>
        <w:rPr>
          <w:rFonts w:hint="default" w:ascii="Cascadia Mono" w:hAnsi="Cascadia Mono" w:eastAsia="Cascadia Mono"/>
          <w:b w:val="0"/>
          <w:bCs/>
          <w:color w:val="000000"/>
          <w:sz w:val="32"/>
          <w:szCs w:val="32"/>
          <w:highlight w:val="white"/>
        </w:rPr>
      </w:pPr>
      <w:r>
        <w:rPr>
          <w:rFonts w:hint="default"/>
          <w:b w:val="0"/>
          <w:bCs/>
          <w:sz w:val="32"/>
          <w:szCs w:val="32"/>
          <w:lang w:val="en-US"/>
        </w:rPr>
        <w:t>Code Execution</w:t>
      </w:r>
      <w:r>
        <w:rPr>
          <w:rFonts w:hint="default" w:ascii="Cascadia Mono" w:hAnsi="Cascadia Mono" w:eastAsia="Cascadia Mono"/>
          <w:b w:val="0"/>
          <w:bCs/>
          <w:color w:val="000000"/>
          <w:sz w:val="32"/>
          <w:szCs w:val="32"/>
          <w:highlight w:val="white"/>
        </w:rPr>
        <w:t xml:space="preserve">    </w:t>
      </w:r>
    </w:p>
    <w:p w14:paraId="01AA7C28">
      <w:pPr>
        <w:rPr>
          <w:rFonts w:hint="default"/>
          <w:b w:val="0"/>
          <w:bCs/>
          <w:sz w:val="32"/>
          <w:szCs w:val="32"/>
          <w:lang w:val="en-US"/>
        </w:rPr>
      </w:pPr>
    </w:p>
    <w:p w14:paraId="65F7E357">
      <w:r>
        <w:drawing>
          <wp:inline distT="0" distB="0" distL="114300" distR="114300">
            <wp:extent cx="5273040" cy="3438525"/>
            <wp:effectExtent l="0" t="0" r="10160" b="317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FA669"/>
    <w:p w14:paraId="7D3E6E67">
      <w:pPr>
        <w:rPr>
          <w:sz w:val="32"/>
          <w:szCs w:val="32"/>
        </w:rPr>
      </w:pPr>
    </w:p>
    <w:p w14:paraId="09E59038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Swagger UI</w:t>
      </w:r>
    </w:p>
    <w:p w14:paraId="56276EE3">
      <w:pPr>
        <w:rPr>
          <w:rFonts w:hint="default"/>
          <w:sz w:val="32"/>
          <w:szCs w:val="32"/>
          <w:lang w:val="en-US"/>
        </w:rPr>
      </w:pPr>
    </w:p>
    <w:p w14:paraId="21535708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Get th auth token</w:t>
      </w:r>
    </w:p>
    <w:p w14:paraId="687F6542">
      <w:pPr>
        <w:rPr>
          <w:rFonts w:hint="default"/>
          <w:sz w:val="32"/>
          <w:szCs w:val="32"/>
          <w:lang w:val="en-US"/>
        </w:rPr>
      </w:pPr>
    </w:p>
    <w:p w14:paraId="032538D5">
      <w:r>
        <w:drawing>
          <wp:inline distT="0" distB="0" distL="114300" distR="114300">
            <wp:extent cx="5263515" cy="3020695"/>
            <wp:effectExtent l="0" t="0" r="6985" b="190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C898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183E447C">
      <w:r>
        <w:drawing>
          <wp:inline distT="0" distB="0" distL="114300" distR="114300">
            <wp:extent cx="5268595" cy="2846705"/>
            <wp:effectExtent l="0" t="0" r="1905" b="1079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FD19"/>
    <w:p w14:paraId="483C349F">
      <w:pPr>
        <w:rPr>
          <w:sz w:val="28"/>
          <w:szCs w:val="28"/>
        </w:rPr>
      </w:pPr>
    </w:p>
    <w:p w14:paraId="458FF86D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GET fetch :</w:t>
      </w:r>
    </w:p>
    <w:p w14:paraId="12C74E74">
      <w:pPr>
        <w:rPr>
          <w:rFonts w:hint="default"/>
          <w:lang w:val="en-US"/>
        </w:rPr>
      </w:pPr>
    </w:p>
    <w:p w14:paraId="71D905EA">
      <w:r>
        <w:drawing>
          <wp:inline distT="0" distB="0" distL="114300" distR="114300">
            <wp:extent cx="5272405" cy="2943860"/>
            <wp:effectExtent l="0" t="0" r="10795" b="254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D873"/>
    <w:p w14:paraId="5F88CC84"/>
    <w:p w14:paraId="372A5778"/>
    <w:p w14:paraId="13706C1E"/>
    <w:p w14:paraId="412F516D"/>
    <w:p w14:paraId="6F2DDFE0"/>
    <w:p w14:paraId="1A756EBF"/>
    <w:p w14:paraId="012CA3C8"/>
    <w:p w14:paraId="1B4DABC8"/>
    <w:p w14:paraId="33C622D6"/>
    <w:p w14:paraId="766ACA59"/>
    <w:p w14:paraId="67D8191F"/>
    <w:p w14:paraId="42C694EF"/>
    <w:p w14:paraId="4B7BDBB3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Using postman</w:t>
      </w:r>
    </w:p>
    <w:p w14:paraId="728284DE">
      <w:pPr>
        <w:rPr>
          <w:rFonts w:hint="default"/>
          <w:sz w:val="40"/>
          <w:szCs w:val="40"/>
          <w:lang w:val="en-US"/>
        </w:rPr>
      </w:pPr>
    </w:p>
    <w:p w14:paraId="131BE490"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"https://localhost:7152/api/Auth/token"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1"/>
          <w:rFonts w:ascii="SimSun" w:hAnsi="SimSun" w:eastAsia="SimSun" w:cs="SimSun"/>
          <w:sz w:val="24"/>
          <w:szCs w:val="24"/>
        </w:rPr>
        <w:t>https://localhost:7152/api/Auth/token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</w:p>
    <w:p w14:paraId="12CE93D7">
      <w:r>
        <w:drawing>
          <wp:inline distT="0" distB="0" distL="114300" distR="114300">
            <wp:extent cx="5264150" cy="3114675"/>
            <wp:effectExtent l="0" t="0" r="6350" b="952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FA01"/>
    <w:p w14:paraId="09CB106E">
      <w:r>
        <w:drawing>
          <wp:inline distT="0" distB="0" distL="114300" distR="114300">
            <wp:extent cx="5267325" cy="2933065"/>
            <wp:effectExtent l="0" t="0" r="3175" b="63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2759"/>
    <w:p w14:paraId="1AC732A2"/>
    <w:p w14:paraId="0C4CBB21"/>
    <w:p w14:paraId="34F0F715">
      <w:pPr>
        <w:rPr>
          <w:rFonts w:hint="default"/>
          <w:lang w:val="en-US"/>
        </w:rPr>
      </w:pPr>
      <w:r>
        <w:rPr>
          <w:rFonts w:hint="default"/>
          <w:lang w:val="en-US"/>
        </w:rPr>
        <w:t>Changed the Expiration time to 2 minutes</w:t>
      </w:r>
    </w:p>
    <w:p w14:paraId="57BCB4A6">
      <w:pPr>
        <w:rPr>
          <w:rFonts w:hint="default"/>
          <w:lang w:val="en-US"/>
        </w:rPr>
      </w:pPr>
    </w:p>
    <w:p w14:paraId="1940C7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token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JwtSecurityToken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</w:p>
    <w:p w14:paraId="46AEBC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issuer: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"mySystem"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438F34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audience: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"myUsers"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762A20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claims: claims,</w:t>
      </w:r>
    </w:p>
    <w:p w14:paraId="2212C4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expires: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.Now.AddMinutes(2),</w:t>
      </w:r>
    </w:p>
    <w:p w14:paraId="77A666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signingCredentials: credentials);</w:t>
      </w:r>
    </w:p>
    <w:p w14:paraId="4E6EC1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63C9E44">
      <w:pPr>
        <w:ind w:firstLine="445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JwtSecurityTokenHandler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().WriteToken(token);</w:t>
      </w:r>
    </w:p>
    <w:p w14:paraId="2896907F">
      <w:pPr>
        <w:ind w:firstLine="445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</w:p>
    <w:p w14:paraId="0998421E">
      <w:pPr>
        <w:ind w:firstLine="445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</w:p>
    <w:p w14:paraId="374D152F">
      <w:pPr>
        <w:ind w:firstLine="445"/>
        <w:rPr>
          <w:rFonts w:hint="default" w:ascii="Arial" w:hAnsi="Arial" w:eastAsia="Cascadia Mono" w:cs="Arial"/>
          <w:color w:val="000000"/>
          <w:sz w:val="19"/>
          <w:szCs w:val="24"/>
          <w:highlight w:val="white"/>
          <w:lang w:val="en-US"/>
        </w:rPr>
      </w:pPr>
      <w:r>
        <w:rPr>
          <w:rFonts w:hint="default" w:ascii="Arial" w:hAnsi="Arial" w:eastAsia="Cascadia Mono" w:cs="Arial"/>
          <w:color w:val="000000"/>
          <w:sz w:val="19"/>
          <w:szCs w:val="24"/>
          <w:highlight w:val="white"/>
          <w:lang w:val="en-US"/>
        </w:rPr>
        <w:t>Different Role Authorization</w:t>
      </w:r>
    </w:p>
    <w:p w14:paraId="32EA1097">
      <w:pPr>
        <w:ind w:firstLine="445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</w:p>
    <w:p w14:paraId="4C86C4A2">
      <w:pPr>
        <w:ind w:firstLine="445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Authorize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(Roles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"POC,Admin"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)]</w:t>
      </w:r>
    </w:p>
    <w:p w14:paraId="457075E5">
      <w:pPr>
        <w:ind w:firstLine="445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F94EAC">
      <w:pPr>
        <w:ind w:firstLine="445"/>
      </w:pPr>
      <w:r>
        <w:drawing>
          <wp:inline distT="0" distB="0" distL="114300" distR="114300">
            <wp:extent cx="5271135" cy="2359025"/>
            <wp:effectExtent l="0" t="0" r="12065" b="317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E600">
      <w:pPr>
        <w:ind w:firstLine="445"/>
      </w:pPr>
    </w:p>
    <w:p w14:paraId="086D6B92">
      <w:pPr>
        <w:ind w:firstLine="445"/>
      </w:pPr>
    </w:p>
    <w:p w14:paraId="3F0C576E">
      <w:pPr>
        <w:ind w:firstLine="445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 xml:space="preserve">Token generation for bothe POC and admin role </w:t>
      </w:r>
    </w:p>
    <w:p w14:paraId="2589ADFC">
      <w:pPr>
        <w:ind w:firstLine="445"/>
        <w:rPr>
          <w:rFonts w:hint="default" w:ascii="Arial" w:hAnsi="Arial" w:cs="Arial"/>
          <w:lang w:val="en-US"/>
        </w:rPr>
      </w:pPr>
    </w:p>
    <w:p w14:paraId="5065E537">
      <w:pPr>
        <w:rPr>
          <w:rFonts w:hint="default" w:ascii="Arial" w:hAnsi="Arial" w:cs="Arial"/>
          <w:lang w:val="en-US"/>
        </w:rPr>
      </w:pPr>
    </w:p>
    <w:p w14:paraId="1BBE0146">
      <w:pPr>
        <w:ind w:firstLine="445"/>
      </w:pPr>
      <w:r>
        <w:drawing>
          <wp:inline distT="0" distB="0" distL="114300" distR="114300">
            <wp:extent cx="5260975" cy="2847340"/>
            <wp:effectExtent l="0" t="0" r="9525" b="1016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58A0">
      <w:pPr>
        <w:ind w:firstLine="445"/>
      </w:pPr>
    </w:p>
    <w:p w14:paraId="067B3EBE">
      <w:pPr>
        <w:ind w:firstLine="445"/>
      </w:pPr>
    </w:p>
    <w:p w14:paraId="306ED61A">
      <w:pPr>
        <w:ind w:firstLine="445"/>
      </w:pPr>
    </w:p>
    <w:p w14:paraId="7C69142E">
      <w:pPr>
        <w:ind w:firstLine="445"/>
      </w:pPr>
    </w:p>
    <w:p w14:paraId="2B3F0DBB">
      <w:pPr>
        <w:ind w:firstLine="445"/>
      </w:pPr>
    </w:p>
    <w:p w14:paraId="7510F2D5">
      <w:pPr>
        <w:ind w:firstLine="445"/>
      </w:pPr>
    </w:p>
    <w:p w14:paraId="1D20895D">
      <w:pPr>
        <w:ind w:firstLine="445"/>
      </w:pPr>
    </w:p>
    <w:p w14:paraId="63199366">
      <w:pPr>
        <w:ind w:firstLine="445"/>
      </w:pPr>
    </w:p>
    <w:p w14:paraId="61945FA7">
      <w:pPr>
        <w:ind w:firstLine="445"/>
      </w:pPr>
    </w:p>
    <w:p w14:paraId="4BC72AEF">
      <w:pPr>
        <w:ind w:firstLine="445"/>
      </w:pPr>
    </w:p>
    <w:p w14:paraId="60D23E5B">
      <w:pPr>
        <w:ind w:firstLine="445"/>
      </w:pPr>
    </w:p>
    <w:p w14:paraId="08E674F0">
      <w:pPr>
        <w:ind w:firstLine="445"/>
      </w:pPr>
    </w:p>
    <w:p w14:paraId="3EF03223">
      <w:pPr>
        <w:ind w:firstLine="445"/>
        <w:rPr>
          <w:rFonts w:hint="default" w:ascii="Arial" w:hAnsi="Arial" w:cs="Arial"/>
        </w:rPr>
      </w:pPr>
    </w:p>
    <w:p w14:paraId="59A40EFA">
      <w:pPr>
        <w:ind w:firstLine="445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Able to fetch data from get call</w:t>
      </w:r>
    </w:p>
    <w:p w14:paraId="34A3E78A">
      <w:pPr>
        <w:ind w:firstLine="445"/>
      </w:pPr>
    </w:p>
    <w:p w14:paraId="00A5E56D">
      <w:pPr>
        <w:ind w:firstLine="445"/>
      </w:pPr>
      <w:r>
        <w:drawing>
          <wp:inline distT="0" distB="0" distL="114300" distR="114300">
            <wp:extent cx="5259705" cy="2522220"/>
            <wp:effectExtent l="0" t="0" r="10795" b="508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FD17">
      <w:pPr>
        <w:ind w:firstLine="445"/>
        <w:rPr>
          <w:sz w:val="40"/>
          <w:szCs w:val="40"/>
        </w:rPr>
      </w:pPr>
    </w:p>
    <w:p w14:paraId="1E015419">
      <w:pPr>
        <w:ind w:firstLine="445"/>
        <w:rPr>
          <w:sz w:val="40"/>
          <w:szCs w:val="40"/>
        </w:rPr>
      </w:pPr>
    </w:p>
    <w:p w14:paraId="6B5FE696">
      <w:pPr>
        <w:ind w:firstLine="445"/>
        <w:rPr>
          <w:sz w:val="40"/>
          <w:szCs w:val="40"/>
        </w:rPr>
      </w:pPr>
    </w:p>
    <w:p w14:paraId="3CD378B9">
      <w:pPr>
        <w:ind w:firstLine="445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Lab 6: </w:t>
      </w:r>
    </w:p>
    <w:p w14:paraId="057DF8E0">
      <w:pPr>
        <w:ind w:firstLine="445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Kafka:</w:t>
      </w:r>
      <w:bookmarkStart w:id="0" w:name="_GoBack"/>
      <w:bookmarkEnd w:id="0"/>
      <w:r>
        <w:rPr>
          <w:rFonts w:hint="default"/>
          <w:sz w:val="40"/>
          <w:szCs w:val="40"/>
          <w:lang w:val="en-US"/>
        </w:rPr>
        <w:t xml:space="preserve"> zookeeper</w:t>
      </w:r>
    </w:p>
    <w:p w14:paraId="0C435E06">
      <w:pPr>
        <w:ind w:firstLine="445"/>
        <w:rPr>
          <w:rFonts w:hint="default"/>
          <w:sz w:val="40"/>
          <w:szCs w:val="40"/>
          <w:lang w:val="en-US"/>
        </w:rPr>
      </w:pPr>
    </w:p>
    <w:p w14:paraId="6018CEAE">
      <w:pPr>
        <w:ind w:firstLine="445"/>
        <w:rPr>
          <w:rFonts w:hint="default"/>
          <w:sz w:val="40"/>
          <w:szCs w:val="40"/>
          <w:lang w:val="en-US"/>
        </w:rPr>
      </w:pPr>
      <w:r>
        <w:drawing>
          <wp:inline distT="0" distB="0" distL="114300" distR="114300">
            <wp:extent cx="5268595" cy="784225"/>
            <wp:effectExtent l="0" t="0" r="1905" b="317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651A">
      <w:pPr>
        <w:ind w:firstLine="445"/>
        <w:rPr>
          <w:rFonts w:hint="default"/>
          <w:sz w:val="40"/>
          <w:szCs w:val="40"/>
          <w:lang w:val="en-US"/>
        </w:rPr>
      </w:pPr>
    </w:p>
    <w:p w14:paraId="487A4998">
      <w:pPr>
        <w:ind w:firstLine="445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Kafka server start</w:t>
      </w:r>
    </w:p>
    <w:p w14:paraId="3F8E14BB">
      <w:pPr>
        <w:ind w:firstLine="445"/>
        <w:rPr>
          <w:rFonts w:hint="default"/>
          <w:sz w:val="40"/>
          <w:szCs w:val="40"/>
          <w:lang w:val="en-US"/>
        </w:rPr>
      </w:pPr>
    </w:p>
    <w:p w14:paraId="52F9E0C2">
      <w:pPr>
        <w:ind w:firstLine="445"/>
        <w:rPr>
          <w:rFonts w:hint="default"/>
          <w:sz w:val="40"/>
          <w:szCs w:val="40"/>
          <w:lang w:val="en-US"/>
        </w:rPr>
      </w:pPr>
      <w:r>
        <w:drawing>
          <wp:inline distT="0" distB="0" distL="114300" distR="114300">
            <wp:extent cx="5269230" cy="1430655"/>
            <wp:effectExtent l="0" t="0" r="1270" b="444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152A">
      <w:pPr>
        <w:ind w:firstLine="445"/>
      </w:pPr>
    </w:p>
    <w:p w14:paraId="2AD28CFF">
      <w:pPr>
        <w:ind w:firstLine="445"/>
      </w:pPr>
    </w:p>
    <w:p w14:paraId="666CCA7E">
      <w:pPr>
        <w:ind w:firstLine="445"/>
      </w:pPr>
    </w:p>
    <w:p w14:paraId="21EE01B4">
      <w:pPr>
        <w:ind w:firstLine="445"/>
      </w:pPr>
    </w:p>
    <w:p w14:paraId="2591A5E4">
      <w:pPr>
        <w:ind w:firstLine="445"/>
      </w:pPr>
    </w:p>
    <w:p w14:paraId="103D87C0">
      <w:pPr>
        <w:ind w:firstLine="445"/>
      </w:pPr>
    </w:p>
    <w:p w14:paraId="2ACE637E">
      <w:pPr>
        <w:ind w:firstLine="445"/>
      </w:pPr>
    </w:p>
    <w:p w14:paraId="2CCE3234">
      <w:pPr>
        <w:ind w:firstLine="445"/>
        <w:rPr>
          <w:rFonts w:hint="default"/>
          <w:lang w:val="en-US"/>
        </w:rPr>
      </w:pPr>
      <w:r>
        <w:rPr>
          <w:rFonts w:hint="default"/>
          <w:lang w:val="en-US"/>
        </w:rPr>
        <w:t xml:space="preserve">Chat sender side </w:t>
      </w:r>
    </w:p>
    <w:p w14:paraId="17F541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659D51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Confluent.Kafka;</w:t>
      </w:r>
    </w:p>
    <w:p w14:paraId="6FEBB1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8B43D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1174F3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64028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Main()</w:t>
      </w:r>
    </w:p>
    <w:p w14:paraId="5EBEE7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7159C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config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ProducerConfig</w:t>
      </w:r>
    </w:p>
    <w:p w14:paraId="2C2AFE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036B6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BootstrapServers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"localhost:9092"</w:t>
      </w:r>
    </w:p>
    <w:p w14:paraId="4B9DEF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};</w:t>
      </w:r>
    </w:p>
    <w:p w14:paraId="3C6B6E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15DFA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producer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ProducerBuilder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&gt;(config).Build();</w:t>
      </w:r>
    </w:p>
    <w:p w14:paraId="7F0632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1DBD2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"=== Kafka Chat Producer ==="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2B2CE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"Type your message and press Enter. Type 'exit' to quit."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EF69D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55FB2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34E1EB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7137F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"You: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B1AAE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input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.ReadLine();</w:t>
      </w:r>
    </w:p>
    <w:p w14:paraId="1E5412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E4D14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(input.ToLower() ==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"exit"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501291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9BCCE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F6CF7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producer.ProduceAsync(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"chat-topic"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Message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{ Value = input });</w:t>
      </w:r>
    </w:p>
    <w:p w14:paraId="72522A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5CE69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74F13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599E0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88388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10B67D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19"/>
          <w:szCs w:val="24"/>
          <w:highlight w:val="white"/>
          <w:lang w:val="en-US"/>
        </w:rPr>
      </w:pPr>
      <w:r>
        <w:rPr>
          <w:rFonts w:hint="default" w:ascii="Calibri" w:hAnsi="Calibri" w:eastAsia="Cascadia Mono" w:cs="Calibri"/>
          <w:color w:val="000000"/>
          <w:sz w:val="19"/>
          <w:szCs w:val="24"/>
          <w:highlight w:val="white"/>
          <w:lang w:val="en-US"/>
        </w:rPr>
        <w:t>Chat reciever</w:t>
      </w:r>
    </w:p>
    <w:p w14:paraId="1BE807C7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19"/>
          <w:szCs w:val="24"/>
          <w:highlight w:val="white"/>
          <w:lang w:val="en-US"/>
        </w:rPr>
      </w:pPr>
    </w:p>
    <w:p w14:paraId="608391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37C132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23A45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Main()</w:t>
      </w:r>
    </w:p>
    <w:p w14:paraId="527668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CABDD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config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ConsumerConfig</w:t>
      </w:r>
    </w:p>
    <w:p w14:paraId="09F697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1A70F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GroupId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"chat-group"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38EE28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BootstrapServers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"localhost:9092"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DE6B1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AutoOffsetReset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AutoOffsetReset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.Earliest</w:t>
      </w:r>
    </w:p>
    <w:p w14:paraId="3DCA62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};</w:t>
      </w:r>
    </w:p>
    <w:p w14:paraId="262AC2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82C78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consumer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ConsumerBuilder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Ignore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&gt;(config).Build();</w:t>
      </w:r>
    </w:p>
    <w:p w14:paraId="7ACD98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consumer.Subscribe(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"chat-topic"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BAF34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A8545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"=== Kafka Chat Consumer ==="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74BD9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"Waiting for messages..."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5B55D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F8FFD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0E0390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3A2C8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cr = consumer.Consume();</w:t>
      </w:r>
    </w:p>
    <w:p w14:paraId="3214E7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Friend: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{cr.Message.Value}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25C6F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9F2A7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00C44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2C12EF2">
      <w:pPr>
        <w:spacing w:beforeLines="0" w:afterLines="0"/>
        <w:jc w:val="left"/>
        <w:rPr>
          <w:rFonts w:hint="default" w:ascii="Calibri" w:hAnsi="Calibri" w:eastAsia="Cascadia Mono" w:cs="Calibri"/>
          <w:color w:val="000000"/>
          <w:sz w:val="19"/>
          <w:szCs w:val="24"/>
          <w:highlight w:val="white"/>
          <w:lang w:val="en-US"/>
        </w:rPr>
      </w:pPr>
    </w:p>
    <w:p w14:paraId="6C977FB3">
      <w:pPr>
        <w:ind w:firstLine="445"/>
        <w:rPr>
          <w:rFonts w:hint="default"/>
          <w:lang w:val="en-US"/>
        </w:rPr>
      </w:pPr>
    </w:p>
    <w:p w14:paraId="059BA90F">
      <w:pPr>
        <w:ind w:firstLine="445"/>
        <w:rPr>
          <w:rFonts w:hint="default"/>
          <w:sz w:val="40"/>
          <w:szCs w:val="40"/>
          <w:lang w:val="en-US"/>
        </w:rPr>
      </w:pPr>
      <w:r>
        <w:drawing>
          <wp:inline distT="0" distB="0" distL="114300" distR="114300">
            <wp:extent cx="5273675" cy="2964180"/>
            <wp:effectExtent l="0" t="0" r="9525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0">
    <w:nsid w:val="351D457E"/>
    <w:multiLevelType w:val="multilevel"/>
    <w:tmpl w:val="351D457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1"/>
  <w:displayBackgroundShape w:val="1"/>
  <w:bordersDoNotSurroundHeader w:val="0"/>
  <w:bordersDoNotSurroundFooter w:val="0"/>
  <w:gutterAtTop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F587724"/>
    <w:rsid w:val="14DF1812"/>
    <w:rsid w:val="21733D3B"/>
    <w:rsid w:val="24B83C51"/>
    <w:rsid w:val="2FED793D"/>
    <w:rsid w:val="367871E9"/>
    <w:rsid w:val="48871413"/>
    <w:rsid w:val="4B2F60E9"/>
    <w:rsid w:val="63E443A7"/>
    <w:rsid w:val="71223168"/>
    <w:rsid w:val="7ED82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qFormat="1"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qFormat="1"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24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0</Words>
  <Characters>0</Characters>
  <Lines>0</Lines>
  <Paragraphs>0</Paragraphs>
  <TotalTime>64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2025-07-17T09:58:00Z</dcterms:created>
  <dc:creator>DIPANJAN SAHA</dc:creator>
  <cp:lastModifiedBy>DIPANJAN SAHA</cp:lastModifiedBy>
  <dcterms:modified xsi:type="dcterms:W3CDTF">2025-07-19T01:52:15Z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D6AC713127D04C1E9A2279C8FEBC637E_11</vt:lpwstr>
  </property>
</Properties>
</file>